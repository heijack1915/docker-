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t>Docker 离线安装指南</w:t>
      </w:r>
    </w:p>
    <w:p>
      <w:pPr>
        <w:pStyle w:val="3"/>
      </w:pPr>
      <w:r>
        <w:t>文档信息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c>
          <w:tcPr>
            <w:tcW w:w="4561" w:type="dxa"/>
          </w:tcPr>
          <w:p>
            <w:pPr>
              <w:spacing w:after="0" w:line="240" w:lineRule="auto"/>
            </w:pPr>
            <w:r>
              <w:t>文档版本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t>v1.0</w:t>
            </w:r>
          </w:p>
        </w:tc>
      </w:tr>
      <w:tr>
        <w:tc>
          <w:tcPr>
            <w:tcW w:w="4561" w:type="dxa"/>
          </w:tcPr>
          <w:p>
            <w:pPr>
              <w:spacing w:after="0" w:line="240" w:lineRule="auto"/>
            </w:pPr>
            <w:r>
              <w:t>更新日期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t>2026-04-03</w:t>
            </w:r>
          </w:p>
        </w:tc>
      </w:tr>
      <w:tr>
        <w:tc>
          <w:tcPr>
            <w:tcW w:w="4561" w:type="dxa"/>
          </w:tcPr>
          <w:p>
            <w:pPr>
              <w:spacing w:after="0" w:line="240" w:lineRule="auto"/>
            </w:pPr>
            <w:r>
              <w:t>适用系统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t>Ubuntu 20.04 / 22.04 / 24.04</w:t>
            </w:r>
          </w:p>
        </w:tc>
      </w:tr>
      <w:tr>
        <w:tc>
          <w:tcPr>
            <w:tcW w:w="4561" w:type="dxa"/>
          </w:tcPr>
          <w:p>
            <w:pPr>
              <w:spacing w:after="0" w:line="240" w:lineRule="auto"/>
            </w:pPr>
            <w:r>
              <w:t>Docker版本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t>24.0.6</w:t>
            </w:r>
          </w:p>
        </w:tc>
      </w:tr>
      <w:tr>
        <w:tc>
          <w:tcPr>
            <w:tcW w:w="4561" w:type="dxa"/>
          </w:tcPr>
          <w:p>
            <w:pPr>
              <w:spacing w:after="0" w:line="240" w:lineRule="auto"/>
            </w:pPr>
            <w:r>
              <w:t>Docker Compose版本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t>v2.24.0</w:t>
            </w:r>
          </w:p>
        </w:tc>
      </w:tr>
    </w:tbl>
    <w:p>
      <w:pPr>
        <w:pStyle w:val="3"/>
      </w:pPr>
      <w:r>
        <w:t>背景说明</w:t>
      </w:r>
    </w:p>
    <w:p>
      <w:pPr>
        <w:pStyle w:val="4"/>
      </w:pPr>
      <w:r>
        <w:t>适用场景</w:t>
      </w:r>
    </w:p>
    <w:p>
      <w:pPr>
        <w:pStyle w:val="16"/>
      </w:pPr>
      <w:r>
        <w:t>内网/离线环境，无法访问外网</w:t>
      </w:r>
    </w:p>
    <w:p>
      <w:pPr>
        <w:pStyle w:val="16"/>
      </w:pPr>
      <w:r>
        <w:t>APT源配置损坏(如CD-ROM源失效)</w:t>
      </w:r>
    </w:p>
    <w:p>
      <w:pPr>
        <w:pStyle w:val="16"/>
      </w:pPr>
      <w:r>
        <w:t>需要快速部署Docker环境</w:t>
      </w:r>
    </w:p>
    <w:p>
      <w:pPr>
        <w:pStyle w:val="16"/>
      </w:pPr>
      <w:r>
        <w:t>生产环境需要可控的Docker版本</w:t>
      </w:r>
    </w:p>
    <w:p>
      <w:pPr>
        <w:pStyle w:val="4"/>
      </w:pPr>
      <w:r>
        <w:t>为什么选择离线安装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b/>
              </w:rPr>
              <w:t>方案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b/>
              </w:rPr>
              <w:t>优点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b/>
              </w:rPr>
              <w:t>缺点</w:t>
            </w:r>
          </w:p>
        </w:tc>
      </w:tr>
      <w:tr>
        <w:tc>
          <w:tcPr>
            <w:tcW w:w="3041" w:type="dxa"/>
          </w:tcPr>
          <w:p>
            <w:pPr>
              <w:spacing w:after="0" w:line="240" w:lineRule="auto"/>
            </w:pPr>
            <w:r>
              <w:t>APT在线安装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t>自动处理依赖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t>需要外网，源可能不可用</w:t>
            </w:r>
          </w:p>
        </w:tc>
      </w:tr>
      <w:tr>
        <w:tc>
          <w:tcPr>
            <w:tcW w:w="3041" w:type="dxa"/>
          </w:tcPr>
          <w:p>
            <w:pPr>
              <w:spacing w:after="0" w:line="240" w:lineRule="auto"/>
            </w:pPr>
            <w:r>
              <w:t>Snap安装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t>简单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t>版本旧，性能差</w:t>
            </w:r>
          </w:p>
        </w:tc>
      </w:tr>
      <w:tr>
        <w:tc>
          <w:tcPr>
            <w:tcW w:w="3041" w:type="dxa"/>
          </w:tcPr>
          <w:p>
            <w:pPr>
              <w:spacing w:after="0" w:line="240" w:lineRule="auto"/>
            </w:pPr>
            <w:r>
              <w:t>离线包安装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t>可控、无需外网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t>需手动下载离线包</w:t>
            </w:r>
          </w:p>
        </w:tc>
      </w:tr>
    </w:tbl>
    <w:p>
      <w:pPr>
        <w:pStyle w:val="3"/>
      </w:pPr>
      <w:r>
        <w:t>准备工作</w:t>
      </w:r>
    </w:p>
    <w:p>
      <w:pPr>
        <w:pStyle w:val="4"/>
      </w:pPr>
      <w:r>
        <w:t>所需文件</w:t>
      </w:r>
    </w:p>
    <w:p>
      <w:r>
        <w:t>在有网络的电脑上下载以下文件(共2个)：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9"/>
        <w:gridCol w:w="3527"/>
        <w:gridCol w:w="2902"/>
      </w:tblGrid>
      <w:tr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b/>
              </w:rPr>
              <w:t>文件名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b/>
              </w:rPr>
              <w:t>下载地址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c>
          <w:tcPr>
            <w:tcW w:w="3041" w:type="dxa"/>
          </w:tcPr>
          <w:p>
            <w:pPr>
              <w:spacing w:after="0" w:line="240" w:lineRule="auto"/>
            </w:pPr>
            <w:r>
              <w:t>docker-24.0.6.tgz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t>https://download.docker.com/...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t>Docker主程序</w:t>
            </w:r>
          </w:p>
        </w:tc>
      </w:tr>
      <w:tr>
        <w:tc>
          <w:tcPr>
            <w:tcW w:w="3041" w:type="dxa"/>
          </w:tcPr>
          <w:p>
            <w:pPr>
              <w:spacing w:after="0" w:line="240" w:lineRule="auto"/>
            </w:pPr>
            <w:r>
              <w:t>docker-compose-linux-x86_64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t>https://github.com/...</w:t>
            </w:r>
          </w:p>
        </w:tc>
        <w:tc>
          <w:tcPr>
            <w:tcW w:w="3041" w:type="dxa"/>
          </w:tcPr>
          <w:p>
            <w:pPr>
              <w:spacing w:after="0" w:line="240" w:lineRule="auto"/>
            </w:pPr>
            <w:r>
              <w:t>Docker Compose插件</w:t>
            </w:r>
          </w:p>
        </w:tc>
      </w:tr>
    </w:tbl>
    <w:p>
      <w:pPr>
        <w:pStyle w:val="3"/>
      </w:pPr>
      <w:r>
        <w:t>安装步骤</w:t>
      </w:r>
    </w:p>
    <w:p>
      <w:pPr>
        <w:pStyle w:val="4"/>
      </w:pPr>
      <w:r>
        <w:t>方法一：使用脚本安装(推荐)</w:t>
      </w:r>
    </w:p>
    <w:p>
      <w:pPr>
        <w:pStyle w:val="5"/>
      </w:pPr>
      <w:r>
        <w:t>1. 赋予执行权限</w:t>
      </w:r>
    </w:p>
    <w:p>
      <w:pPr>
        <w:pStyle w:val="148"/>
      </w:pPr>
      <w:r>
        <w:t>chmod +x docker-offline-install.sh</w:t>
      </w:r>
    </w:p>
    <w:p>
      <w:pPr>
        <w:pStyle w:val="5"/>
      </w:pPr>
      <w:r>
        <w:t>2. 执行安装脚本</w:t>
      </w:r>
    </w:p>
    <w:p>
      <w:pPr>
        <w:pStyle w:val="148"/>
      </w:pPr>
      <w:r>
        <w:t>sudo ./docker-offline-install.sh</w:t>
      </w:r>
    </w:p>
    <w:p>
      <w:pPr>
        <w:pStyle w:val="4"/>
      </w:pPr>
      <w:r>
        <w:t>方法二：手动安装</w:t>
      </w:r>
    </w:p>
    <w:p>
      <w:r>
        <w:t>如果不想使用脚本，可以手动执行以下步骤：</w:t>
      </w:r>
    </w:p>
    <w:p>
      <w:pPr>
        <w:pStyle w:val="5"/>
      </w:pPr>
      <w:r>
        <w:t>1. 解压Docker</w:t>
      </w:r>
    </w:p>
    <w:p>
      <w:pPr>
        <w:pStyle w:val="148"/>
      </w:pPr>
      <w:r>
        <w:t>tar -xvf docker-24.0.6.tgz -C /usr/local/bin --strip-components=1</w:t>
      </w:r>
    </w:p>
    <w:p>
      <w:pPr>
        <w:pStyle w:val="5"/>
      </w:pPr>
      <w:r>
        <w:t>2. 安装Docker Compose</w:t>
      </w:r>
    </w:p>
    <w:p>
      <w:r>
        <w:rPr>
          <w:rFonts w:ascii="Courier New" w:hAnsi="Courier New"/>
          <w:sz w:val="18"/>
        </w:rPr>
        <w:t># 移动文件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mv docker-compose-linux-x86_64 /usr/local/bin/docker-compose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赋予执行权限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chmod +x /usr/local/bin/docker-compose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创建软链接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ln -sf /usr/local/bin/docker-compose /usr/local/bin/docker-compose-plugin</w:t>
      </w:r>
    </w:p>
    <w:p>
      <w:pPr>
        <w:pStyle w:val="5"/>
      </w:pPr>
      <w:r>
        <w:t>3. 创建Systemd服务</w:t>
      </w:r>
    </w:p>
    <w:p>
      <w:r>
        <w:rPr>
          <w:rFonts w:ascii="Courier New" w:hAnsi="Courier New"/>
          <w:sz w:val="18"/>
        </w:rPr>
        <w:t>cat &gt; /etc/systemd/system/docker.service &lt;&lt; 'EOF'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[Unit]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Description=Docker Application Container Engine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After=network-online.target firewalld.service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Wants=network-online.target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[Service]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Type=notify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ExecStart=/usr/local/bin/dockerd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ExecReload=/bin/kill -s HUP $MAINPID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LimitNOFILE=infinity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LimitNPROC=infinity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TimeoutStartSec=0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Delegate=yes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KillMode=process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Restart=on-failure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StartLimitBurst=3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StartLimitInterval=60s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[Install]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WantedBy=multi-user.target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EOF</w:t>
      </w:r>
    </w:p>
    <w:p>
      <w:pPr>
        <w:pStyle w:val="5"/>
      </w:pPr>
      <w:r>
        <w:t>4. 启动服务</w:t>
      </w:r>
    </w:p>
    <w:p>
      <w:pPr>
        <w:pStyle w:val="148"/>
      </w:pPr>
      <w:r>
        <w:t>systemctl daemon-reload</w:t>
      </w:r>
    </w:p>
    <w:p>
      <w:pPr>
        <w:pStyle w:val="148"/>
      </w:pPr>
      <w:r>
        <w:t>systemctl enable docker.service</w:t>
      </w:r>
    </w:p>
    <w:p>
      <w:pPr>
        <w:pStyle w:val="148"/>
      </w:pPr>
      <w:r>
        <w:t>systemctl start docker</w:t>
      </w:r>
    </w:p>
    <w:p>
      <w:pPr>
        <w:pStyle w:val="3"/>
      </w:pPr>
      <w:r>
        <w:t>验证安装</w:t>
      </w:r>
    </w:p>
    <w:p>
      <w:pPr>
        <w:pStyle w:val="148"/>
      </w:pPr>
      <w:r>
        <w:t>docker --version</w:t>
      </w:r>
    </w:p>
    <w:p>
      <w:pPr>
        <w:pStyle w:val="148"/>
      </w:pPr>
      <w:r>
        <w:t>docker-compose --version</w:t>
      </w:r>
    </w:p>
    <w:p>
      <w:pPr>
        <w:pStyle w:val="148"/>
      </w:pPr>
      <w:r>
        <w:t>systemctl status docker</w:t>
      </w:r>
    </w:p>
    <w:p>
      <w:pPr>
        <w:pStyle w:val="148"/>
      </w:pPr>
      <w:r>
        <w:t>docker run hello-world</w:t>
      </w:r>
    </w:p>
    <w:p>
      <w:pPr>
        <w:pStyle w:val="3"/>
      </w:pPr>
      <w:r>
        <w:t>卸载方法</w:t>
      </w:r>
    </w:p>
    <w:p>
      <w:r>
        <w:rPr>
          <w:rFonts w:ascii="Courier New" w:hAnsi="Courier New"/>
          <w:sz w:val="18"/>
        </w:rPr>
        <w:t># 删除Docker程序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rm -f /usr/local/bin/docker /usr/local/bin/dockerd /usr/local/bin/docker-init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删除Docker Compose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rm -f /usr/local/bin/docker-compose /usr/local/bin/docker-compose-plugin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删除服务文件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rm -f /etc/systemd/system/docker.service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重载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systemctl daemon-reload</w:t>
      </w:r>
    </w:p>
    <w:p>
      <w:pPr>
        <w:pStyle w:val="3"/>
      </w:pPr>
      <w:r>
        <w:t>常见问题</w:t>
      </w:r>
    </w:p>
    <w:p>
      <w:pPr>
        <w:pStyle w:val="4"/>
      </w:pPr>
      <w:r>
        <w:t>Q1: 提示 "cannot connect to the docker daemon"</w:t>
      </w:r>
    </w:p>
    <w:p>
      <w:r>
        <w:rPr>
          <w:b/>
        </w:rPr>
        <w:t>原因：</w:t>
      </w:r>
      <w:r>
        <w:t>Docker守护进程未启动或当前用户没有docker权限</w:t>
      </w:r>
    </w:p>
    <w:p>
      <w:r>
        <w:rPr>
          <w:b/>
        </w:rPr>
        <w:t>解决方法：</w:t>
      </w:r>
    </w:p>
    <w:p>
      <w:pPr>
        <w:pStyle w:val="148"/>
      </w:pPr>
      <w:r>
        <w:t>sudo systemctl start docker</w:t>
      </w:r>
    </w:p>
    <w:p>
      <w:pPr>
        <w:pStyle w:val="148"/>
      </w:pPr>
      <w:r>
        <w:t>sudo usermod -aG docker $USER</w:t>
      </w:r>
    </w:p>
    <w:p>
      <w:pPr>
        <w:pStyle w:val="4"/>
      </w:pPr>
      <w:r>
        <w:t>Q2: Docker服务启动失败</w:t>
      </w:r>
    </w:p>
    <w:p>
      <w:r>
        <w:rPr>
          <w:b/>
        </w:rPr>
        <w:t>排查步骤：</w:t>
      </w:r>
    </w:p>
    <w:p>
      <w:r>
        <w:rPr>
          <w:rFonts w:ascii="Courier New" w:hAnsi="Courier New"/>
          <w:sz w:val="18"/>
        </w:rPr>
        <w:t>journalctl -u docker -n 50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netstat -tlnp | grep 2375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/usr/local/bin/dockerd --debug</w:t>
      </w:r>
    </w:p>
    <w:p>
      <w:pPr>
        <w:pStyle w:val="3"/>
      </w:pPr>
      <w:r>
        <w:t>附录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7180"/>
      </w:tblGrid>
      <w:tr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b/>
              </w:rPr>
              <w:t>版本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rPr>
                <w:b/>
              </w:rPr>
              <w:t>下载地址</w:t>
            </w:r>
          </w:p>
        </w:tc>
      </w:tr>
      <w:tr>
        <w:tc>
          <w:tcPr>
            <w:tcW w:w="4561" w:type="dxa"/>
          </w:tcPr>
          <w:p>
            <w:pPr>
              <w:spacing w:after="0" w:line="240" w:lineRule="auto"/>
            </w:pPr>
            <w:r>
              <w:t>v2.24.0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t>https://github.com/docker/compose/releases/download/v2.24.0/...</w:t>
            </w:r>
          </w:p>
        </w:tc>
      </w:tr>
      <w:tr>
        <w:tc>
          <w:tcPr>
            <w:tcW w:w="4561" w:type="dxa"/>
          </w:tcPr>
          <w:p>
            <w:pPr>
              <w:spacing w:after="0" w:line="240" w:lineRule="auto"/>
            </w:pPr>
            <w:r>
              <w:t>v2.23.0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t>https://github.com/docker/compose/releases/download/v2.23.0/...</w:t>
            </w:r>
          </w:p>
        </w:tc>
      </w:tr>
      <w:tr>
        <w:tc>
          <w:tcPr>
            <w:tcW w:w="4561" w:type="dxa"/>
          </w:tcPr>
          <w:p>
            <w:pPr>
              <w:spacing w:after="0" w:line="240" w:lineRule="auto"/>
            </w:pPr>
            <w:r>
              <w:t>v2.20.0</w:t>
            </w:r>
          </w:p>
        </w:tc>
        <w:tc>
          <w:tcPr>
            <w:tcW w:w="4561" w:type="dxa"/>
          </w:tcPr>
          <w:p>
            <w:pPr>
              <w:spacing w:after="0" w:line="240" w:lineRule="auto"/>
            </w:pPr>
            <w:r>
              <w:t>https://github.com/docker/compose/releases/download/v2.20.0/...</w:t>
            </w:r>
          </w:p>
        </w:tc>
      </w:tr>
    </w:tbl>
    <w:p/>
    <w:p>
      <w:pPr>
        <w:jc w:val="center"/>
      </w:pPr>
      <w:bookmarkStart w:id="0" w:name="_GoBack"/>
      <w:bookmarkEnd w:id="0"/>
    </w:p>
    <w:sectPr>
      <w:pgSz w:w="12240" w:h="15840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魏碑-繁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E6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Office_6.0.2.8225_F1E327BC-269C-435d-A152-05C5408002CA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特别黑</cp:lastModifiedBy>
  <dcterms:modified xsi:type="dcterms:W3CDTF">2026-04-22T21:22:13Z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2052-6.0.2.8225</vt:lpwstr>
  </property>
  <property fmtid="{D5CDD505-2E9C-101B-9397-08002B2CF9AE}" pid="3" name="ICV">
    <vt:lpwstr>3A24BA77D2D5417485CBE869939478E0_42</vt:lpwstr>
  </property>
</Properties>
</file>